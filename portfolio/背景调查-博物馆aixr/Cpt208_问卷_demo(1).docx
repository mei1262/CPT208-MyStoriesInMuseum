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D6CEB9">
      <w:pPr>
        <w:spacing w:after="60"/>
        <w:rPr>
          <w:rFonts w:ascii="宋体" w:hAnsi="宋体" w:eastAsia="宋体"/>
          <w:b/>
          <w:bCs/>
          <w:sz w:val="21"/>
        </w:rPr>
      </w:pPr>
      <w:r>
        <w:rPr>
          <w:rFonts w:ascii="宋体" w:hAnsi="宋体" w:eastAsia="宋体"/>
          <w:sz w:val="21"/>
        </w:rPr>
        <w:t>Cpt208 问卷demo</w:t>
      </w:r>
      <w:r>
        <w:rPr>
          <w:rFonts w:ascii="宋体" w:hAnsi="宋体" w:eastAsia="宋体"/>
          <w:sz w:val="21"/>
        </w:rPr>
        <w:br w:type="textWrapping"/>
      </w:r>
      <w:r>
        <w:rPr>
          <w:rFonts w:ascii="宋体" w:hAnsi="宋体" w:eastAsia="宋体"/>
          <w:sz w:val="21"/>
        </w:rPr>
        <w:br w:type="textWrapping"/>
      </w:r>
      <w:r>
        <w:rPr>
          <w:rFonts w:ascii="宋体" w:hAnsi="宋体" w:eastAsia="宋体"/>
          <w:sz w:val="21"/>
        </w:rPr>
        <w:br w:type="textWrapping"/>
      </w:r>
      <w:r>
        <w:rPr>
          <w:rFonts w:ascii="宋体" w:hAnsi="宋体" w:eastAsia="宋体"/>
          <w:b/>
          <w:bCs/>
          <w:sz w:val="21"/>
        </w:rPr>
        <w:t>方向一：参观动机与基本信息（5题）</w:t>
      </w:r>
    </w:p>
    <w:p w14:paraId="428A9782">
      <w:pPr>
        <w:spacing w:after="60"/>
        <w:rPr>
          <w:rFonts w:ascii="宋体" w:hAnsi="宋体" w:eastAsia="宋体"/>
          <w:b/>
          <w:bCs/>
          <w:sz w:val="21"/>
        </w:rPr>
      </w:pPr>
    </w:p>
    <w:p w14:paraId="3E9F4E06">
      <w:pPr>
        <w:spacing w:after="60"/>
      </w:pPr>
      <w:r>
        <w:rPr>
          <w:rFonts w:ascii="宋体" w:hAnsi="宋体" w:eastAsia="宋体"/>
          <w:sz w:val="21"/>
        </w:rPr>
        <w:t>1. 您的年龄段是？</w:t>
      </w:r>
    </w:p>
    <w:p w14:paraId="642867BE">
      <w:pPr>
        <w:spacing w:after="60"/>
      </w:pPr>
      <w:r>
        <w:rPr>
          <w:rFonts w:ascii="宋体" w:hAnsi="宋体" w:eastAsia="宋体"/>
          <w:sz w:val="21"/>
        </w:rPr>
        <w:t>18岁以下</w:t>
      </w:r>
    </w:p>
    <w:p w14:paraId="444A4566">
      <w:pPr>
        <w:spacing w:after="60"/>
      </w:pPr>
      <w:r>
        <w:rPr>
          <w:rFonts w:ascii="宋体" w:hAnsi="宋体" w:eastAsia="宋体"/>
          <w:sz w:val="21"/>
        </w:rPr>
        <w:t>18–25岁</w:t>
      </w:r>
    </w:p>
    <w:p w14:paraId="3ABC0AB5">
      <w:pPr>
        <w:spacing w:after="60"/>
      </w:pPr>
      <w:r>
        <w:rPr>
          <w:rFonts w:ascii="宋体" w:hAnsi="宋体" w:eastAsia="宋体"/>
          <w:sz w:val="21"/>
        </w:rPr>
        <w:t>26–35岁</w:t>
      </w:r>
    </w:p>
    <w:p w14:paraId="3B2EE172">
      <w:pPr>
        <w:spacing w:after="60"/>
      </w:pPr>
      <w:r>
        <w:rPr>
          <w:rFonts w:ascii="宋体" w:hAnsi="宋体" w:eastAsia="宋体"/>
          <w:sz w:val="21"/>
        </w:rPr>
        <w:t>36–50岁</w:t>
      </w:r>
    </w:p>
    <w:p w14:paraId="7E967F5E">
      <w:pPr>
        <w:spacing w:after="60"/>
      </w:pPr>
      <w:r>
        <w:rPr>
          <w:rFonts w:ascii="宋体" w:hAnsi="宋体" w:eastAsia="宋体"/>
          <w:sz w:val="21"/>
        </w:rPr>
        <w:t>50岁以上</w:t>
      </w:r>
    </w:p>
    <w:p w14:paraId="738A95A7">
      <w:pPr>
        <w:spacing w:after="60"/>
      </w:pPr>
      <w:r>
        <w:rPr>
          <w:rFonts w:ascii="宋体" w:hAnsi="宋体" w:eastAsia="宋体"/>
          <w:sz w:val="21"/>
        </w:rPr>
        <w:t>2. 您通常与谁一起参观博物馆？</w:t>
      </w:r>
    </w:p>
    <w:p w14:paraId="21957C65">
      <w:pPr>
        <w:spacing w:after="60"/>
      </w:pPr>
      <w:r>
        <w:rPr>
          <w:rFonts w:ascii="宋体" w:hAnsi="宋体" w:eastAsia="宋体"/>
          <w:sz w:val="21"/>
        </w:rPr>
        <w:t>独自</w:t>
      </w:r>
    </w:p>
    <w:p w14:paraId="7409CE38">
      <w:pPr>
        <w:spacing w:after="60"/>
      </w:pPr>
      <w:r>
        <w:rPr>
          <w:rFonts w:ascii="宋体" w:hAnsi="宋体" w:eastAsia="宋体"/>
          <w:sz w:val="21"/>
        </w:rPr>
        <w:t>家人（含孩子）</w:t>
      </w:r>
    </w:p>
    <w:p w14:paraId="4459372B">
      <w:pPr>
        <w:spacing w:after="60"/>
      </w:pPr>
      <w:r>
        <w:rPr>
          <w:rFonts w:ascii="宋体" w:hAnsi="宋体" w:eastAsia="宋体"/>
          <w:sz w:val="21"/>
        </w:rPr>
        <w:t>朋友/同学</w:t>
      </w:r>
    </w:p>
    <w:p w14:paraId="0CDAFA0C">
      <w:pPr>
        <w:spacing w:after="60"/>
      </w:pPr>
      <w:r>
        <w:rPr>
          <w:rFonts w:ascii="宋体" w:hAnsi="宋体" w:eastAsia="宋体"/>
          <w:sz w:val="21"/>
        </w:rPr>
        <w:t>团队/组织</w:t>
      </w:r>
    </w:p>
    <w:p w14:paraId="09BDE5CC">
      <w:pPr>
        <w:spacing w:after="60"/>
      </w:pPr>
      <w:r>
        <w:rPr>
          <w:rFonts w:ascii="宋体" w:hAnsi="宋体" w:eastAsia="宋体"/>
          <w:sz w:val="21"/>
        </w:rPr>
        <w:t>3. 您过去一年内参观博物馆或文化展览的频率是？</w:t>
      </w:r>
    </w:p>
    <w:p w14:paraId="00089E04">
      <w:pPr>
        <w:spacing w:after="60"/>
      </w:pPr>
      <w:r>
        <w:rPr>
          <w:rFonts w:ascii="宋体" w:hAnsi="宋体" w:eastAsia="宋体"/>
          <w:sz w:val="21"/>
        </w:rPr>
        <w:t>0次</w:t>
      </w:r>
    </w:p>
    <w:p w14:paraId="1B247FDE">
      <w:pPr>
        <w:spacing w:after="60"/>
      </w:pPr>
      <w:r>
        <w:rPr>
          <w:rFonts w:ascii="宋体" w:hAnsi="宋体" w:eastAsia="宋体"/>
          <w:sz w:val="21"/>
        </w:rPr>
        <w:t>1–2次</w:t>
      </w:r>
    </w:p>
    <w:p w14:paraId="461BE888">
      <w:pPr>
        <w:spacing w:after="60"/>
      </w:pPr>
      <w:r>
        <w:rPr>
          <w:rFonts w:ascii="宋体" w:hAnsi="宋体" w:eastAsia="宋体"/>
          <w:sz w:val="21"/>
        </w:rPr>
        <w:t>3–5次</w:t>
      </w:r>
    </w:p>
    <w:p w14:paraId="0B5208B5">
      <w:pPr>
        <w:spacing w:after="60"/>
      </w:pPr>
      <w:r>
        <w:rPr>
          <w:rFonts w:ascii="宋体" w:hAnsi="宋体" w:eastAsia="宋体"/>
          <w:sz w:val="21"/>
        </w:rPr>
        <w:t>5次以上</w:t>
      </w:r>
    </w:p>
    <w:p w14:paraId="1F8EAE23">
      <w:pPr>
        <w:spacing w:after="60"/>
      </w:pPr>
      <w:r>
        <w:rPr>
          <w:rFonts w:ascii="宋体" w:hAnsi="宋体" w:eastAsia="宋体"/>
          <w:sz w:val="21"/>
        </w:rPr>
        <w:t>4. 您参观博物馆的主要目的是什么？（可多选）</w:t>
      </w:r>
    </w:p>
    <w:p w14:paraId="4D5DBC17">
      <w:pPr>
        <w:spacing w:after="60"/>
      </w:pPr>
      <w:r>
        <w:rPr>
          <w:rFonts w:ascii="宋体" w:hAnsi="宋体" w:eastAsia="宋体"/>
          <w:sz w:val="21"/>
        </w:rPr>
        <w:t>休闲娱乐</w:t>
      </w:r>
    </w:p>
    <w:p w14:paraId="3B405E70">
      <w:pPr>
        <w:spacing w:after="60"/>
      </w:pPr>
      <w:r>
        <w:rPr>
          <w:rFonts w:ascii="宋体" w:hAnsi="宋体" w:eastAsia="宋体"/>
          <w:sz w:val="21"/>
        </w:rPr>
        <w:t>学习知识</w:t>
      </w:r>
    </w:p>
    <w:p w14:paraId="1DFD07EF">
      <w:pPr>
        <w:spacing w:after="60"/>
      </w:pPr>
      <w:r>
        <w:rPr>
          <w:rFonts w:ascii="宋体" w:hAnsi="宋体" w:eastAsia="宋体"/>
          <w:sz w:val="21"/>
        </w:rPr>
        <w:t>陪伴家人/朋友</w:t>
      </w:r>
    </w:p>
    <w:p w14:paraId="01231105">
      <w:pPr>
        <w:spacing w:after="60"/>
      </w:pPr>
      <w:r>
        <w:rPr>
          <w:rFonts w:ascii="宋体" w:hAnsi="宋体" w:eastAsia="宋体"/>
          <w:sz w:val="21"/>
        </w:rPr>
        <w:t>工作/学习任务</w:t>
      </w:r>
    </w:p>
    <w:p w14:paraId="6FF28DE8">
      <w:pPr>
        <w:spacing w:after="60"/>
      </w:pPr>
      <w:r>
        <w:rPr>
          <w:rFonts w:ascii="宋体" w:hAnsi="宋体" w:eastAsia="宋体"/>
          <w:sz w:val="21"/>
        </w:rPr>
        <w:t>拍照打卡</w:t>
      </w:r>
    </w:p>
    <w:p w14:paraId="2DC07D4B">
      <w:pPr>
        <w:spacing w:after="60"/>
      </w:pPr>
      <w:r>
        <w:rPr>
          <w:rFonts w:ascii="宋体" w:hAnsi="宋体" w:eastAsia="宋体"/>
          <w:sz w:val="21"/>
        </w:rPr>
        <w:t>其他：________</w:t>
      </w:r>
    </w:p>
    <w:p w14:paraId="24AB840B">
      <w:pPr>
        <w:spacing w:after="60"/>
      </w:pPr>
      <w:r>
        <w:rPr>
          <w:rFonts w:ascii="宋体" w:hAnsi="宋体" w:eastAsia="宋体"/>
          <w:sz w:val="21"/>
        </w:rPr>
        <w:t>5. 您认为当前博物馆的参观体验在以下哪些方面最需要改进？（可多选）</w:t>
      </w:r>
    </w:p>
    <w:p w14:paraId="77B7A969">
      <w:pPr>
        <w:spacing w:after="60"/>
      </w:pPr>
      <w:r>
        <w:rPr>
          <w:rFonts w:ascii="宋体" w:hAnsi="宋体" w:eastAsia="宋体"/>
          <w:sz w:val="21"/>
        </w:rPr>
        <w:t>展品信息不够丰富</w:t>
      </w:r>
    </w:p>
    <w:p w14:paraId="71DE551C">
      <w:pPr>
        <w:spacing w:after="60"/>
      </w:pPr>
      <w:r>
        <w:rPr>
          <w:rFonts w:ascii="宋体" w:hAnsi="宋体" w:eastAsia="宋体"/>
          <w:sz w:val="21"/>
        </w:rPr>
        <w:t>互动方式太少，不够有趣</w:t>
      </w:r>
    </w:p>
    <w:p w14:paraId="2151BE3E">
      <w:pPr>
        <w:spacing w:after="60"/>
      </w:pPr>
      <w:r>
        <w:rPr>
          <w:rFonts w:ascii="宋体" w:hAnsi="宋体" w:eastAsia="宋体"/>
          <w:sz w:val="21"/>
        </w:rPr>
        <w:t>路线引导不清晰</w:t>
      </w:r>
    </w:p>
    <w:p w14:paraId="717067DD">
      <w:pPr>
        <w:spacing w:after="60"/>
      </w:pPr>
      <w:r>
        <w:rPr>
          <w:rFonts w:ascii="宋体" w:hAnsi="宋体" w:eastAsia="宋体"/>
          <w:sz w:val="21"/>
        </w:rPr>
        <w:t>人多拥挤，体验差</w:t>
      </w:r>
    </w:p>
    <w:p w14:paraId="50579AA4">
      <w:pPr>
        <w:spacing w:after="60"/>
      </w:pPr>
      <w:r>
        <w:rPr>
          <w:rFonts w:ascii="宋体" w:hAnsi="宋体" w:eastAsia="宋体"/>
          <w:sz w:val="21"/>
        </w:rPr>
        <w:t>缺乏个性化内容</w:t>
      </w:r>
    </w:p>
    <w:p w14:paraId="7F61AEB3">
      <w:pPr>
        <w:spacing w:after="60"/>
      </w:pPr>
      <w:r>
        <w:rPr>
          <w:rFonts w:ascii="宋体" w:hAnsi="宋体" w:eastAsia="宋体"/>
          <w:sz w:val="21"/>
        </w:rPr>
        <w:t>其他：________</w:t>
      </w:r>
    </w:p>
    <w:p w14:paraId="627A8168">
      <w:pPr>
        <w:spacing w:after="60"/>
        <w:rPr>
          <w:rFonts w:ascii="宋体" w:hAnsi="宋体" w:eastAsia="宋体"/>
          <w:b/>
          <w:bCs/>
          <w:sz w:val="21"/>
        </w:rPr>
      </w:pPr>
      <w:r>
        <w:rPr>
          <w:rFonts w:ascii="宋体" w:hAnsi="宋体" w:eastAsia="宋体"/>
          <w:b/>
          <w:bCs/>
          <w:sz w:val="21"/>
        </w:rPr>
        <w:t>方向二：技术接受度与使用场景（XR相关）（5题）</w:t>
      </w:r>
    </w:p>
    <w:p w14:paraId="21EFE92A">
      <w:pPr>
        <w:spacing w:after="60"/>
        <w:rPr>
          <w:rFonts w:ascii="宋体" w:hAnsi="宋体" w:eastAsia="宋体"/>
          <w:b/>
          <w:bCs/>
          <w:sz w:val="21"/>
        </w:rPr>
      </w:pPr>
    </w:p>
    <w:p w14:paraId="41707464">
      <w:pPr>
        <w:spacing w:after="60"/>
      </w:pPr>
      <w:r>
        <w:rPr>
          <w:rFonts w:ascii="宋体" w:hAnsi="宋体" w:eastAsia="宋体"/>
          <w:sz w:val="21"/>
        </w:rPr>
        <w:t>6. 您之前是否体验过增强现实（AR）或虚拟现实（VR）技术？</w:t>
      </w:r>
    </w:p>
    <w:p w14:paraId="60CA7DCC">
      <w:pPr>
        <w:spacing w:after="60"/>
      </w:pPr>
      <w:r>
        <w:rPr>
          <w:rFonts w:ascii="宋体" w:hAnsi="宋体" w:eastAsia="宋体"/>
          <w:sz w:val="21"/>
        </w:rPr>
        <w:t>经常使用</w:t>
      </w:r>
    </w:p>
    <w:p w14:paraId="4E6E0FE3">
      <w:pPr>
        <w:spacing w:after="60"/>
      </w:pPr>
      <w:r>
        <w:rPr>
          <w:rFonts w:ascii="宋体" w:hAnsi="宋体" w:eastAsia="宋体"/>
          <w:sz w:val="21"/>
        </w:rPr>
        <w:t>体验过一两次</w:t>
      </w:r>
    </w:p>
    <w:p w14:paraId="65B808D7">
      <w:pPr>
        <w:spacing w:after="60"/>
      </w:pPr>
      <w:r>
        <w:rPr>
          <w:rFonts w:ascii="宋体" w:hAnsi="宋体" w:eastAsia="宋体"/>
          <w:sz w:val="21"/>
        </w:rPr>
        <w:t>听说过但没试过</w:t>
      </w:r>
    </w:p>
    <w:p w14:paraId="68C03E8F">
      <w:pPr>
        <w:spacing w:after="60"/>
      </w:pPr>
      <w:r>
        <w:rPr>
          <w:rFonts w:ascii="宋体" w:hAnsi="宋体" w:eastAsia="宋体"/>
          <w:sz w:val="21"/>
        </w:rPr>
        <w:t>完全不了解</w:t>
      </w:r>
    </w:p>
    <w:p w14:paraId="44453FE9">
      <w:pPr>
        <w:spacing w:after="60"/>
      </w:pPr>
      <w:r>
        <w:rPr>
          <w:rFonts w:ascii="宋体" w:hAnsi="宋体" w:eastAsia="宋体"/>
          <w:sz w:val="21"/>
        </w:rPr>
        <w:t>7. 如果博物馆提供 AR/</w:t>
      </w:r>
      <w:r>
        <w:rPr>
          <w:rFonts w:hint="eastAsia"/>
          <w:sz w:val="21"/>
          <w:lang w:val="en-US" w:eastAsia="zh-CN"/>
        </w:rPr>
        <w:t>V</w:t>
      </w:r>
      <w:bookmarkStart w:id="0" w:name="_GoBack"/>
      <w:bookmarkEnd w:id="0"/>
      <w:r>
        <w:rPr>
          <w:rFonts w:ascii="宋体" w:hAnsi="宋体" w:eastAsia="宋体"/>
          <w:sz w:val="21"/>
        </w:rPr>
        <w:t>R 互动体验（如手机扫描展品出现虚拟内容），您愿意尝试吗？</w:t>
      </w:r>
    </w:p>
    <w:p w14:paraId="002235B5">
      <w:pPr>
        <w:spacing w:after="60"/>
      </w:pPr>
      <w:r>
        <w:rPr>
          <w:rFonts w:ascii="宋体" w:hAnsi="宋体" w:eastAsia="宋体"/>
          <w:sz w:val="21"/>
        </w:rPr>
        <w:t>非常愿意</w:t>
      </w:r>
    </w:p>
    <w:p w14:paraId="307163F6">
      <w:pPr>
        <w:spacing w:after="60"/>
      </w:pPr>
      <w:r>
        <w:rPr>
          <w:rFonts w:ascii="宋体" w:hAnsi="宋体" w:eastAsia="宋体"/>
          <w:sz w:val="21"/>
        </w:rPr>
        <w:t>愿意</w:t>
      </w:r>
    </w:p>
    <w:p w14:paraId="1B8F9289">
      <w:pPr>
        <w:spacing w:after="60"/>
      </w:pPr>
      <w:r>
        <w:rPr>
          <w:rFonts w:ascii="宋体" w:hAnsi="宋体" w:eastAsia="宋体"/>
          <w:sz w:val="21"/>
        </w:rPr>
        <w:t>一般</w:t>
      </w:r>
    </w:p>
    <w:p w14:paraId="676753E2">
      <w:pPr>
        <w:spacing w:after="60"/>
      </w:pPr>
      <w:r>
        <w:rPr>
          <w:rFonts w:ascii="宋体" w:hAnsi="宋体" w:eastAsia="宋体"/>
          <w:sz w:val="21"/>
        </w:rPr>
        <w:t>不愿意</w:t>
      </w:r>
    </w:p>
    <w:p w14:paraId="3D00E0E0">
      <w:pPr>
        <w:spacing w:after="60"/>
      </w:pPr>
      <w:r>
        <w:rPr>
          <w:rFonts w:ascii="宋体" w:hAnsi="宋体" w:eastAsia="宋体"/>
          <w:sz w:val="21"/>
        </w:rPr>
        <w:t>8. 您认为 AR/XR 技术在博物馆中最适合应用在以下哪些场景？（可多选）</w:t>
      </w:r>
    </w:p>
    <w:p w14:paraId="10F5D049">
      <w:pPr>
        <w:spacing w:after="60"/>
      </w:pPr>
      <w:r>
        <w:rPr>
          <w:rFonts w:ascii="宋体" w:hAnsi="宋体" w:eastAsia="宋体"/>
          <w:sz w:val="21"/>
        </w:rPr>
        <w:t>让历史人物“复活”对话</w:t>
      </w:r>
    </w:p>
    <w:p w14:paraId="6AD15AD7">
      <w:pPr>
        <w:spacing w:after="60"/>
      </w:pPr>
      <w:r>
        <w:rPr>
          <w:rFonts w:ascii="宋体" w:hAnsi="宋体" w:eastAsia="宋体"/>
          <w:sz w:val="21"/>
        </w:rPr>
        <w:t>展示文物内部结构或修复过程</w:t>
      </w:r>
    </w:p>
    <w:p w14:paraId="5BE60EE5">
      <w:pPr>
        <w:spacing w:after="60"/>
      </w:pPr>
      <w:r>
        <w:rPr>
          <w:rFonts w:ascii="宋体" w:hAnsi="宋体" w:eastAsia="宋体"/>
          <w:sz w:val="21"/>
        </w:rPr>
        <w:t>虚拟重现已消失的场景</w:t>
      </w:r>
    </w:p>
    <w:p w14:paraId="49625AE4">
      <w:pPr>
        <w:spacing w:after="60"/>
      </w:pPr>
      <w:r>
        <w:rPr>
          <w:rFonts w:ascii="宋体" w:hAnsi="宋体" w:eastAsia="宋体"/>
          <w:sz w:val="21"/>
        </w:rPr>
        <w:t>互动游戏或寻宝任务</w:t>
      </w:r>
    </w:p>
    <w:p w14:paraId="0441D42C">
      <w:pPr>
        <w:spacing w:after="60"/>
      </w:pPr>
      <w:r>
        <w:rPr>
          <w:rFonts w:ascii="宋体" w:hAnsi="宋体" w:eastAsia="宋体"/>
          <w:sz w:val="21"/>
        </w:rPr>
        <w:t>提供导航与路线指引</w:t>
      </w:r>
    </w:p>
    <w:p w14:paraId="0992399F">
      <w:pPr>
        <w:spacing w:after="60"/>
      </w:pPr>
      <w:r>
        <w:rPr>
          <w:rFonts w:ascii="宋体" w:hAnsi="宋体" w:eastAsia="宋体"/>
          <w:sz w:val="21"/>
        </w:rPr>
        <w:t>9. 您更希望使用以下哪种设备体验 AR/XR 内容？</w:t>
      </w:r>
    </w:p>
    <w:p w14:paraId="28130354">
      <w:pPr>
        <w:spacing w:after="60"/>
      </w:pPr>
      <w:r>
        <w:rPr>
          <w:rFonts w:ascii="宋体" w:hAnsi="宋体" w:eastAsia="宋体"/>
          <w:sz w:val="21"/>
        </w:rPr>
        <w:t>自己的手机（扫码或下载App）</w:t>
      </w:r>
    </w:p>
    <w:p w14:paraId="220DC73C">
      <w:pPr>
        <w:spacing w:after="60"/>
      </w:pPr>
      <w:r>
        <w:rPr>
          <w:rFonts w:ascii="宋体" w:hAnsi="宋体" w:eastAsia="宋体"/>
          <w:sz w:val="21"/>
        </w:rPr>
        <w:t>博物馆提供的专用设备（如AR眼镜）</w:t>
      </w:r>
    </w:p>
    <w:p w14:paraId="2E0DA469">
      <w:pPr>
        <w:spacing w:after="60"/>
      </w:pPr>
      <w:r>
        <w:rPr>
          <w:rFonts w:ascii="宋体" w:hAnsi="宋体" w:eastAsia="宋体"/>
          <w:sz w:val="21"/>
        </w:rPr>
        <w:t>两者都可以</w:t>
      </w:r>
    </w:p>
    <w:p w14:paraId="0476B0B0">
      <w:pPr>
        <w:spacing w:after="60"/>
      </w:pPr>
      <w:r>
        <w:rPr>
          <w:rFonts w:ascii="宋体" w:hAnsi="宋体" w:eastAsia="宋体"/>
          <w:sz w:val="21"/>
        </w:rPr>
        <w:t>无所谓</w:t>
      </w:r>
    </w:p>
    <w:p w14:paraId="35D6CBD1">
      <w:pPr>
        <w:spacing w:after="60"/>
      </w:pPr>
      <w:r>
        <w:rPr>
          <w:rFonts w:ascii="宋体" w:hAnsi="宋体" w:eastAsia="宋体"/>
          <w:sz w:val="21"/>
        </w:rPr>
        <w:t>10. 您认为 AR/XR 体验最让您担心的问题是？（可多选）</w:t>
      </w:r>
    </w:p>
    <w:p w14:paraId="6AFD8672">
      <w:pPr>
        <w:spacing w:after="60"/>
      </w:pPr>
      <w:r>
        <w:rPr>
          <w:rFonts w:ascii="宋体" w:hAnsi="宋体" w:eastAsia="宋体"/>
          <w:sz w:val="21"/>
        </w:rPr>
        <w:t>操作复杂，不会用</w:t>
      </w:r>
    </w:p>
    <w:p w14:paraId="5CBF0BD5">
      <w:pPr>
        <w:spacing w:after="60"/>
      </w:pPr>
      <w:r>
        <w:rPr>
          <w:rFonts w:ascii="宋体" w:hAnsi="宋体" w:eastAsia="宋体"/>
          <w:sz w:val="21"/>
        </w:rPr>
        <w:t>手机耗电快/发热</w:t>
      </w:r>
    </w:p>
    <w:p w14:paraId="2349618C">
      <w:pPr>
        <w:spacing w:after="60"/>
      </w:pPr>
      <w:r>
        <w:rPr>
          <w:rFonts w:ascii="宋体" w:hAnsi="宋体" w:eastAsia="宋体"/>
          <w:sz w:val="21"/>
        </w:rPr>
        <w:t>网络信号不稳定</w:t>
      </w:r>
    </w:p>
    <w:p w14:paraId="5BA8310C">
      <w:pPr>
        <w:spacing w:after="60"/>
      </w:pPr>
      <w:r>
        <w:rPr>
          <w:rFonts w:ascii="宋体" w:hAnsi="宋体" w:eastAsia="宋体"/>
          <w:sz w:val="21"/>
        </w:rPr>
        <w:t>影响参观的沉浸感</w:t>
      </w:r>
    </w:p>
    <w:p w14:paraId="058A2FB0">
      <w:pPr>
        <w:spacing w:after="60"/>
      </w:pPr>
      <w:r>
        <w:rPr>
          <w:rFonts w:ascii="宋体" w:hAnsi="宋体" w:eastAsia="宋体"/>
          <w:sz w:val="21"/>
        </w:rPr>
        <w:t>需要额外付费</w:t>
      </w:r>
    </w:p>
    <w:p w14:paraId="6F2E9146">
      <w:pPr>
        <w:spacing w:after="60"/>
      </w:pPr>
      <w:r>
        <w:rPr>
          <w:rFonts w:ascii="宋体" w:hAnsi="宋体" w:eastAsia="宋体"/>
          <w:sz w:val="21"/>
        </w:rPr>
        <w:t>其他：________</w:t>
      </w:r>
    </w:p>
    <w:p w14:paraId="11214FC0">
      <w:pPr>
        <w:spacing w:after="60"/>
        <w:rPr>
          <w:rFonts w:ascii="宋体" w:hAnsi="宋体" w:eastAsia="宋体"/>
          <w:sz w:val="21"/>
        </w:rPr>
      </w:pPr>
    </w:p>
    <w:p w14:paraId="06D80D90">
      <w:pPr>
        <w:spacing w:after="60"/>
        <w:rPr>
          <w:rFonts w:ascii="宋体" w:hAnsi="宋体" w:eastAsia="宋体"/>
          <w:sz w:val="21"/>
        </w:rPr>
      </w:pPr>
    </w:p>
    <w:p w14:paraId="4BE355C3">
      <w:pPr>
        <w:spacing w:after="60"/>
        <w:rPr>
          <w:rFonts w:ascii="宋体" w:hAnsi="宋体" w:eastAsia="宋体"/>
          <w:sz w:val="21"/>
        </w:rPr>
      </w:pPr>
    </w:p>
    <w:p w14:paraId="55FFC367">
      <w:pPr>
        <w:spacing w:after="60"/>
        <w:rPr>
          <w:rFonts w:ascii="宋体" w:hAnsi="宋体" w:eastAsia="宋体"/>
          <w:sz w:val="21"/>
        </w:rPr>
      </w:pPr>
    </w:p>
    <w:p w14:paraId="1569F15F">
      <w:pPr>
        <w:spacing w:after="60"/>
        <w:rPr>
          <w:rFonts w:ascii="宋体" w:hAnsi="宋体" w:eastAsia="宋体"/>
          <w:b/>
          <w:bCs/>
          <w:sz w:val="21"/>
        </w:rPr>
      </w:pPr>
      <w:r>
        <w:rPr>
          <w:rFonts w:ascii="宋体" w:hAnsi="宋体" w:eastAsia="宋体"/>
          <w:b/>
          <w:bCs/>
          <w:sz w:val="21"/>
        </w:rPr>
        <w:t>方向三：个性化与AI相关（5题）</w:t>
      </w:r>
    </w:p>
    <w:p w14:paraId="6B1856EC">
      <w:pPr>
        <w:spacing w:after="60"/>
        <w:rPr>
          <w:rFonts w:ascii="宋体" w:hAnsi="宋体" w:eastAsia="宋体"/>
          <w:b/>
          <w:bCs/>
          <w:sz w:val="21"/>
        </w:rPr>
      </w:pPr>
    </w:p>
    <w:p w14:paraId="69DD7D52">
      <w:pPr>
        <w:spacing w:after="60"/>
      </w:pPr>
      <w:r>
        <w:rPr>
          <w:rFonts w:ascii="宋体" w:hAnsi="宋体" w:eastAsia="宋体"/>
          <w:sz w:val="21"/>
        </w:rPr>
        <w:t>11. 您是否使用过 AI 对话工具（如 ChatGPT、智能语音助手）？</w:t>
      </w:r>
    </w:p>
    <w:p w14:paraId="23CA784D">
      <w:pPr>
        <w:spacing w:after="60"/>
      </w:pPr>
      <w:r>
        <w:rPr>
          <w:rFonts w:ascii="宋体" w:hAnsi="宋体" w:eastAsia="宋体"/>
          <w:sz w:val="21"/>
        </w:rPr>
        <w:t>经常使用</w:t>
      </w:r>
    </w:p>
    <w:p w14:paraId="65858665">
      <w:pPr>
        <w:spacing w:after="60"/>
      </w:pPr>
      <w:r>
        <w:rPr>
          <w:rFonts w:ascii="宋体" w:hAnsi="宋体" w:eastAsia="宋体"/>
          <w:sz w:val="21"/>
        </w:rPr>
        <w:t>使用过几次</w:t>
      </w:r>
    </w:p>
    <w:p w14:paraId="50901617">
      <w:pPr>
        <w:spacing w:after="60"/>
      </w:pPr>
      <w:r>
        <w:rPr>
          <w:rFonts w:ascii="宋体" w:hAnsi="宋体" w:eastAsia="宋体"/>
          <w:sz w:val="21"/>
        </w:rPr>
        <w:t>听说过但没用过</w:t>
      </w:r>
    </w:p>
    <w:p w14:paraId="1797E810">
      <w:pPr>
        <w:spacing w:after="60"/>
      </w:pPr>
      <w:r>
        <w:rPr>
          <w:rFonts w:ascii="宋体" w:hAnsi="宋体" w:eastAsia="宋体"/>
          <w:sz w:val="21"/>
        </w:rPr>
        <w:t>不了解</w:t>
      </w:r>
    </w:p>
    <w:p w14:paraId="107274F5">
      <w:pPr>
        <w:spacing w:after="60"/>
      </w:pPr>
      <w:r>
        <w:rPr>
          <w:rFonts w:ascii="宋体" w:hAnsi="宋体" w:eastAsia="宋体"/>
          <w:sz w:val="21"/>
        </w:rPr>
        <w:t>12. 您是否愿意在博物馆中通过语音向 AI 提问关于展品的问题？</w:t>
      </w:r>
    </w:p>
    <w:p w14:paraId="140E6663">
      <w:pPr>
        <w:spacing w:after="60"/>
      </w:pPr>
      <w:r>
        <w:rPr>
          <w:rFonts w:ascii="宋体" w:hAnsi="宋体" w:eastAsia="宋体"/>
          <w:sz w:val="21"/>
        </w:rPr>
        <w:t>非常愿意</w:t>
      </w:r>
    </w:p>
    <w:p w14:paraId="003992F5">
      <w:pPr>
        <w:spacing w:after="60"/>
      </w:pPr>
      <w:r>
        <w:rPr>
          <w:rFonts w:ascii="宋体" w:hAnsi="宋体" w:eastAsia="宋体"/>
          <w:sz w:val="21"/>
        </w:rPr>
        <w:t>愿意</w:t>
      </w:r>
    </w:p>
    <w:p w14:paraId="6E226D69">
      <w:pPr>
        <w:spacing w:after="60"/>
      </w:pPr>
      <w:r>
        <w:rPr>
          <w:rFonts w:ascii="宋体" w:hAnsi="宋体" w:eastAsia="宋体"/>
          <w:sz w:val="21"/>
        </w:rPr>
        <w:t>一般</w:t>
      </w:r>
    </w:p>
    <w:p w14:paraId="518FA334">
      <w:pPr>
        <w:spacing w:after="60"/>
      </w:pPr>
      <w:r>
        <w:rPr>
          <w:rFonts w:ascii="宋体" w:hAnsi="宋体" w:eastAsia="宋体"/>
          <w:sz w:val="21"/>
        </w:rPr>
        <w:t>不愿意</w:t>
      </w:r>
    </w:p>
    <w:p w14:paraId="3F2689BF">
      <w:pPr>
        <w:spacing w:after="60"/>
      </w:pPr>
      <w:r>
        <w:rPr>
          <w:rFonts w:ascii="宋体" w:hAnsi="宋体" w:eastAsia="宋体"/>
          <w:sz w:val="21"/>
        </w:rPr>
        <w:t>13. 您希望 AI 讲解的声音风格是怎样的？</w:t>
      </w:r>
    </w:p>
    <w:p w14:paraId="3FC9B378">
      <w:pPr>
        <w:spacing w:after="60"/>
      </w:pPr>
      <w:r>
        <w:rPr>
          <w:rFonts w:ascii="宋体" w:hAnsi="宋体" w:eastAsia="宋体"/>
          <w:sz w:val="21"/>
        </w:rPr>
        <w:t>正式播音腔</w:t>
      </w:r>
    </w:p>
    <w:p w14:paraId="6836B97E">
      <w:pPr>
        <w:spacing w:after="60"/>
      </w:pPr>
      <w:r>
        <w:rPr>
          <w:rFonts w:ascii="宋体" w:hAnsi="宋体" w:eastAsia="宋体"/>
          <w:sz w:val="21"/>
        </w:rPr>
        <w:t>亲切聊天式</w:t>
      </w:r>
    </w:p>
    <w:p w14:paraId="41F38D0A">
      <w:pPr>
        <w:spacing w:after="60"/>
      </w:pPr>
      <w:r>
        <w:rPr>
          <w:rFonts w:ascii="宋体" w:hAnsi="宋体" w:eastAsia="宋体"/>
          <w:sz w:val="21"/>
        </w:rPr>
        <w:t>角色扮演（如历史人物口吻）</w:t>
      </w:r>
    </w:p>
    <w:p w14:paraId="020C8F7B">
      <w:pPr>
        <w:spacing w:after="60"/>
      </w:pPr>
      <w:r>
        <w:rPr>
          <w:rFonts w:ascii="宋体" w:hAnsi="宋体" w:eastAsia="宋体"/>
          <w:sz w:val="21"/>
        </w:rPr>
        <w:t>无所谓</w:t>
      </w:r>
    </w:p>
    <w:p w14:paraId="753DC2EF">
      <w:pPr>
        <w:spacing w:after="60"/>
      </w:pPr>
      <w:r>
        <w:rPr>
          <w:rFonts w:ascii="宋体" w:hAnsi="宋体" w:eastAsia="宋体"/>
          <w:sz w:val="21"/>
        </w:rPr>
        <w:t>14. 参观结束后，您是否愿意让系统自动生成一份“我的观展回忆册”（包含照片、笔记、路线、AI总结）？</w:t>
      </w:r>
    </w:p>
    <w:p w14:paraId="710D5304">
      <w:pPr>
        <w:spacing w:after="60"/>
      </w:pPr>
      <w:r>
        <w:rPr>
          <w:rFonts w:ascii="宋体" w:hAnsi="宋体" w:eastAsia="宋体"/>
          <w:sz w:val="21"/>
        </w:rPr>
        <w:t>非常愿意</w:t>
      </w:r>
    </w:p>
    <w:p w14:paraId="7272E42F">
      <w:pPr>
        <w:spacing w:after="60"/>
      </w:pPr>
      <w:r>
        <w:rPr>
          <w:rFonts w:ascii="宋体" w:hAnsi="宋体" w:eastAsia="宋体"/>
          <w:sz w:val="21"/>
        </w:rPr>
        <w:t>愿意</w:t>
      </w:r>
    </w:p>
    <w:p w14:paraId="660FB2ED">
      <w:pPr>
        <w:spacing w:after="60"/>
      </w:pPr>
      <w:r>
        <w:rPr>
          <w:rFonts w:ascii="宋体" w:hAnsi="宋体" w:eastAsia="宋体"/>
          <w:sz w:val="21"/>
        </w:rPr>
        <w:t>一般</w:t>
      </w:r>
    </w:p>
    <w:p w14:paraId="0A8486F8">
      <w:pPr>
        <w:spacing w:after="60"/>
      </w:pPr>
      <w:r>
        <w:rPr>
          <w:rFonts w:ascii="宋体" w:hAnsi="宋体" w:eastAsia="宋体"/>
          <w:sz w:val="21"/>
        </w:rPr>
        <w:t>不愿意</w:t>
      </w:r>
    </w:p>
    <w:p w14:paraId="3BA395C6">
      <w:pPr>
        <w:spacing w:after="60"/>
      </w:pPr>
      <w:r>
        <w:rPr>
          <w:rFonts w:ascii="宋体" w:hAnsi="宋体" w:eastAsia="宋体"/>
          <w:sz w:val="21"/>
        </w:rPr>
        <w:t>15. 您希望个性化功能包含以下哪些内容？（可多选）</w:t>
      </w:r>
    </w:p>
    <w:p w14:paraId="0546AF92">
      <w:pPr>
        <w:spacing w:after="60"/>
      </w:pPr>
      <w:r>
        <w:rPr>
          <w:rFonts w:ascii="宋体" w:hAnsi="宋体" w:eastAsia="宋体"/>
          <w:sz w:val="21"/>
        </w:rPr>
        <w:t>根据我的兴趣推荐重点展品</w:t>
      </w:r>
    </w:p>
    <w:p w14:paraId="1235CDDF">
      <w:pPr>
        <w:spacing w:after="60"/>
      </w:pPr>
      <w:r>
        <w:rPr>
          <w:rFonts w:ascii="宋体" w:hAnsi="宋体" w:eastAsia="宋体"/>
          <w:sz w:val="21"/>
        </w:rPr>
        <w:t>自动记录我的参观路线</w:t>
      </w:r>
    </w:p>
    <w:p w14:paraId="51DD906A">
      <w:pPr>
        <w:spacing w:after="60"/>
      </w:pPr>
      <w:r>
        <w:rPr>
          <w:rFonts w:ascii="宋体" w:hAnsi="宋体" w:eastAsia="宋体"/>
          <w:sz w:val="21"/>
        </w:rPr>
        <w:t>生成可分享的观展海报/视频</w:t>
      </w:r>
    </w:p>
    <w:p w14:paraId="67B2ACC1">
      <w:pPr>
        <w:spacing w:after="60"/>
      </w:pPr>
      <w:r>
        <w:rPr>
          <w:rFonts w:ascii="宋体" w:hAnsi="宋体" w:eastAsia="宋体"/>
          <w:sz w:val="21"/>
        </w:rPr>
        <w:t>保存我与AI的对话记录</w:t>
      </w:r>
    </w:p>
    <w:p w14:paraId="5A3E5376">
      <w:pPr>
        <w:spacing w:after="60"/>
      </w:pPr>
      <w:r>
        <w:rPr>
          <w:rFonts w:ascii="宋体" w:hAnsi="宋体" w:eastAsia="宋体"/>
          <w:sz w:val="21"/>
        </w:rPr>
        <w:t>提供后续深入学习资料推荐</w:t>
      </w:r>
    </w:p>
    <w:p w14:paraId="0D4774D9">
      <w:pPr>
        <w:spacing w:after="60"/>
        <w:rPr>
          <w:rFonts w:ascii="宋体" w:hAnsi="宋体" w:eastAsia="宋体"/>
          <w:sz w:val="21"/>
        </w:rPr>
      </w:pPr>
    </w:p>
    <w:p w14:paraId="0F6EBE3D">
      <w:pPr>
        <w:spacing w:after="60"/>
        <w:rPr>
          <w:rFonts w:ascii="宋体" w:hAnsi="宋体" w:eastAsia="宋体"/>
          <w:sz w:val="21"/>
        </w:rPr>
      </w:pPr>
    </w:p>
    <w:p w14:paraId="02F5128F">
      <w:pPr>
        <w:spacing w:after="60"/>
        <w:rPr>
          <w:rFonts w:ascii="宋体" w:hAnsi="宋体" w:eastAsia="宋体"/>
          <w:sz w:val="21"/>
        </w:rPr>
      </w:pPr>
    </w:p>
    <w:p w14:paraId="4478D0A9">
      <w:pPr>
        <w:spacing w:after="60"/>
        <w:rPr>
          <w:rFonts w:ascii="宋体" w:hAnsi="宋体" w:eastAsia="宋体"/>
          <w:sz w:val="21"/>
        </w:rPr>
      </w:pPr>
    </w:p>
    <w:p w14:paraId="7065D5F1">
      <w:pPr>
        <w:spacing w:after="60"/>
        <w:rPr>
          <w:rFonts w:ascii="宋体" w:hAnsi="宋体" w:eastAsia="宋体"/>
          <w:sz w:val="21"/>
        </w:rPr>
      </w:pPr>
    </w:p>
    <w:p w14:paraId="65E04284">
      <w:pPr>
        <w:spacing w:after="60"/>
        <w:rPr>
          <w:rFonts w:ascii="宋体" w:hAnsi="宋体" w:eastAsia="宋体"/>
          <w:sz w:val="21"/>
        </w:rPr>
      </w:pPr>
    </w:p>
    <w:p w14:paraId="0D95F3E4">
      <w:pPr>
        <w:spacing w:after="60"/>
        <w:rPr>
          <w:rFonts w:ascii="宋体" w:hAnsi="宋体" w:eastAsia="宋体"/>
          <w:b/>
          <w:bCs/>
          <w:sz w:val="21"/>
        </w:rPr>
      </w:pPr>
      <w:r>
        <w:rPr>
          <w:rFonts w:ascii="宋体" w:hAnsi="宋体" w:eastAsia="宋体"/>
          <w:b/>
          <w:bCs/>
          <w:sz w:val="21"/>
        </w:rPr>
        <w:t>方向四：潜在问题与改进方向（5题）</w:t>
      </w:r>
    </w:p>
    <w:p w14:paraId="7BB13861">
      <w:pPr>
        <w:spacing w:after="60"/>
        <w:rPr>
          <w:rFonts w:ascii="宋体" w:hAnsi="宋体" w:eastAsia="宋体"/>
          <w:sz w:val="21"/>
        </w:rPr>
      </w:pPr>
    </w:p>
    <w:p w14:paraId="0E879055">
      <w:pPr>
        <w:spacing w:after="60"/>
        <w:rPr>
          <w:rFonts w:ascii="宋体" w:hAnsi="宋体" w:eastAsia="宋体"/>
          <w:sz w:val="21"/>
        </w:rPr>
      </w:pPr>
    </w:p>
    <w:p w14:paraId="32DFE431">
      <w:pPr>
        <w:spacing w:after="60"/>
      </w:pPr>
      <w:r>
        <w:rPr>
          <w:rFonts w:ascii="宋体" w:hAnsi="宋体" w:eastAsia="宋体"/>
          <w:sz w:val="21"/>
        </w:rPr>
        <w:t>16. 对于“用手机扫描展品获取 AR 内容”的功能，您最担心什么问题？（开放题，或提供选项）</w:t>
      </w:r>
    </w:p>
    <w:p w14:paraId="3B7180B7">
      <w:pPr>
        <w:spacing w:after="60"/>
      </w:pPr>
      <w:r>
        <w:rPr>
          <w:rFonts w:ascii="宋体" w:hAnsi="宋体" w:eastAsia="宋体"/>
          <w:sz w:val="21"/>
        </w:rPr>
        <w:t>扫描不灵敏，识别慢</w:t>
      </w:r>
    </w:p>
    <w:p w14:paraId="1FBEC11D">
      <w:pPr>
        <w:spacing w:after="60"/>
      </w:pPr>
      <w:r>
        <w:rPr>
          <w:rFonts w:ascii="宋体" w:hAnsi="宋体" w:eastAsia="宋体"/>
          <w:sz w:val="21"/>
        </w:rPr>
        <w:t>内容加载时间长</w:t>
      </w:r>
    </w:p>
    <w:p w14:paraId="170AD5DE">
      <w:pPr>
        <w:spacing w:after="60"/>
      </w:pPr>
      <w:r>
        <w:rPr>
          <w:rFonts w:ascii="宋体" w:hAnsi="宋体" w:eastAsia="宋体"/>
          <w:sz w:val="21"/>
        </w:rPr>
        <w:t>手机发热/耗电快</w:t>
      </w:r>
    </w:p>
    <w:p w14:paraId="7114EF31">
      <w:pPr>
        <w:spacing w:after="60"/>
      </w:pPr>
      <w:r>
        <w:rPr>
          <w:rFonts w:ascii="宋体" w:hAnsi="宋体" w:eastAsia="宋体"/>
          <w:sz w:val="21"/>
        </w:rPr>
        <w:t>需要下载App，麻烦</w:t>
      </w:r>
    </w:p>
    <w:p w14:paraId="452622B5">
      <w:pPr>
        <w:spacing w:after="60"/>
      </w:pPr>
      <w:r>
        <w:rPr>
          <w:rFonts w:ascii="宋体" w:hAnsi="宋体" w:eastAsia="宋体"/>
          <w:sz w:val="21"/>
        </w:rPr>
        <w:t>其他：________</w:t>
      </w:r>
    </w:p>
    <w:p w14:paraId="71921AE1">
      <w:pPr>
        <w:spacing w:after="60"/>
      </w:pPr>
      <w:r>
        <w:rPr>
          <w:rFonts w:ascii="宋体" w:hAnsi="宋体" w:eastAsia="宋体"/>
          <w:sz w:val="21"/>
        </w:rPr>
        <w:t>17. 对于 AI 语音讲解，您最担心什么问题？（可多选）</w:t>
      </w:r>
    </w:p>
    <w:p w14:paraId="44EDC72E">
      <w:pPr>
        <w:spacing w:after="60"/>
      </w:pPr>
      <w:r>
        <w:rPr>
          <w:rFonts w:ascii="宋体" w:hAnsi="宋体" w:eastAsia="宋体"/>
          <w:sz w:val="21"/>
        </w:rPr>
        <w:t>回答不准确</w:t>
      </w:r>
    </w:p>
    <w:p w14:paraId="11A79721">
      <w:pPr>
        <w:spacing w:after="60"/>
      </w:pPr>
      <w:r>
        <w:rPr>
          <w:rFonts w:ascii="宋体" w:hAnsi="宋体" w:eastAsia="宋体"/>
          <w:sz w:val="21"/>
        </w:rPr>
        <w:t>语音听起来不自然</w:t>
      </w:r>
    </w:p>
    <w:p w14:paraId="44D27DF0">
      <w:pPr>
        <w:spacing w:after="60"/>
      </w:pPr>
      <w:r>
        <w:rPr>
          <w:rFonts w:ascii="宋体" w:hAnsi="宋体" w:eastAsia="宋体"/>
          <w:sz w:val="21"/>
        </w:rPr>
        <w:t>无法理解我的口音或问题</w:t>
      </w:r>
    </w:p>
    <w:p w14:paraId="4A46E889">
      <w:pPr>
        <w:spacing w:after="60"/>
      </w:pPr>
      <w:r>
        <w:rPr>
          <w:rFonts w:ascii="宋体" w:hAnsi="宋体" w:eastAsia="宋体"/>
          <w:sz w:val="21"/>
        </w:rPr>
        <w:t>内容太长，没耐心听</w:t>
      </w:r>
    </w:p>
    <w:p w14:paraId="20E7F806">
      <w:pPr>
        <w:spacing w:after="60"/>
      </w:pPr>
      <w:r>
        <w:rPr>
          <w:rFonts w:ascii="宋体" w:hAnsi="宋体" w:eastAsia="宋体"/>
          <w:sz w:val="21"/>
        </w:rPr>
        <w:t>其他：________</w:t>
      </w:r>
    </w:p>
    <w:p w14:paraId="29539E83">
      <w:pPr>
        <w:spacing w:after="60"/>
      </w:pPr>
      <w:r>
        <w:rPr>
          <w:rFonts w:ascii="宋体" w:hAnsi="宋体" w:eastAsia="宋体"/>
          <w:sz w:val="21"/>
        </w:rPr>
        <w:t>18. 您认为博物馆在引入 AR/XR 或 AI 技术时，最应该优先考虑什么？（单选）</w:t>
      </w:r>
    </w:p>
    <w:p w14:paraId="46FAEABF">
      <w:pPr>
        <w:spacing w:after="60"/>
      </w:pPr>
      <w:r>
        <w:rPr>
          <w:rFonts w:ascii="宋体" w:hAnsi="宋体" w:eastAsia="宋体"/>
          <w:sz w:val="21"/>
        </w:rPr>
        <w:t>技术稳定性（不卡顿、不出错）</w:t>
      </w:r>
    </w:p>
    <w:p w14:paraId="23940CD7">
      <w:pPr>
        <w:spacing w:after="60"/>
      </w:pPr>
      <w:r>
        <w:rPr>
          <w:rFonts w:ascii="宋体" w:hAnsi="宋体" w:eastAsia="宋体"/>
          <w:sz w:val="21"/>
        </w:rPr>
        <w:t>内容准确性（信息真实可靠）</w:t>
      </w:r>
    </w:p>
    <w:p w14:paraId="794C8C9C">
      <w:pPr>
        <w:spacing w:after="60"/>
      </w:pPr>
      <w:r>
        <w:rPr>
          <w:rFonts w:ascii="宋体" w:hAnsi="宋体" w:eastAsia="宋体"/>
          <w:sz w:val="21"/>
        </w:rPr>
        <w:t>操作简单（老人小孩都能用）</w:t>
      </w:r>
    </w:p>
    <w:p w14:paraId="3D910DCA">
      <w:pPr>
        <w:spacing w:after="60"/>
      </w:pPr>
      <w:r>
        <w:rPr>
          <w:rFonts w:ascii="宋体" w:hAnsi="宋体" w:eastAsia="宋体"/>
          <w:sz w:val="21"/>
        </w:rPr>
        <w:t>趣味性（好玩、吸引人）</w:t>
      </w:r>
    </w:p>
    <w:p w14:paraId="0F600567">
      <w:pPr>
        <w:spacing w:after="60"/>
      </w:pPr>
      <w:r>
        <w:rPr>
          <w:rFonts w:ascii="宋体" w:hAnsi="宋体" w:eastAsia="宋体"/>
          <w:sz w:val="21"/>
        </w:rPr>
        <w:t>19. 您希望 AR/XR 内容的单次交互时长控制在多少以内比较合适？</w:t>
      </w:r>
    </w:p>
    <w:p w14:paraId="306F64A9">
      <w:pPr>
        <w:spacing w:after="60"/>
      </w:pPr>
      <w:r>
        <w:rPr>
          <w:rFonts w:ascii="宋体" w:hAnsi="宋体" w:eastAsia="宋体"/>
          <w:sz w:val="21"/>
        </w:rPr>
        <w:t>30秒以内</w:t>
      </w:r>
    </w:p>
    <w:p w14:paraId="4B2B99C5">
      <w:pPr>
        <w:spacing w:after="60"/>
      </w:pPr>
      <w:r>
        <w:rPr>
          <w:rFonts w:ascii="宋体" w:hAnsi="宋体" w:eastAsia="宋体"/>
          <w:sz w:val="21"/>
        </w:rPr>
        <w:t>1–2分钟</w:t>
      </w:r>
    </w:p>
    <w:p w14:paraId="05A4FACF">
      <w:pPr>
        <w:spacing w:after="60"/>
      </w:pPr>
      <w:r>
        <w:rPr>
          <w:rFonts w:ascii="宋体" w:hAnsi="宋体" w:eastAsia="宋体"/>
          <w:sz w:val="21"/>
        </w:rPr>
        <w:t>3–5分钟</w:t>
      </w:r>
    </w:p>
    <w:p w14:paraId="46D7B139">
      <w:pPr>
        <w:spacing w:after="60"/>
      </w:pPr>
      <w:r>
        <w:rPr>
          <w:rFonts w:ascii="宋体" w:hAnsi="宋体" w:eastAsia="宋体"/>
          <w:sz w:val="21"/>
        </w:rPr>
        <w:t>无所谓，看内容质量</w:t>
      </w:r>
    </w:p>
    <w:p w14:paraId="19B7D6FC">
      <w:pPr>
        <w:spacing w:after="60"/>
      </w:pPr>
      <w:r>
        <w:rPr>
          <w:rFonts w:ascii="宋体" w:hAnsi="宋体" w:eastAsia="宋体"/>
          <w:sz w:val="21"/>
        </w:rPr>
        <w:t>20. 对于博物馆未来的智能互动体验，您有什么建议或期待？</w:t>
      </w:r>
      <w:r>
        <w:rPr>
          <w:rFonts w:ascii="宋体" w:hAnsi="宋体" w:eastAsia="宋体"/>
          <w:sz w:val="21"/>
        </w:rPr>
        <w:br w:type="textWrapping"/>
      </w:r>
      <w:r>
        <w:rPr>
          <w:rFonts w:ascii="宋体" w:hAnsi="宋体" w:eastAsia="宋体"/>
          <w:sz w:val="21"/>
        </w:rPr>
        <w:t>（开放回答）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AF5D1D"/>
    <w:rsid w:val="1DB71CD1"/>
    <w:rsid w:val="55AB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1160</Words>
  <Characters>1290</Characters>
  <Lines>0</Lines>
  <Paragraphs>0</Paragraphs>
  <TotalTime>1</TotalTime>
  <ScaleCrop>false</ScaleCrop>
  <LinksUpToDate>false</LinksUpToDate>
  <CharactersWithSpaces>1336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梅煜寒</cp:lastModifiedBy>
  <dcterms:modified xsi:type="dcterms:W3CDTF">2026-03-25T09:18:17Z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eyJoZGlkIjoiMjk0OGE0YTdhNjMzY2QzZDAxZWI1OTdjMjU5MjAwNTIiLCJ1c2VySWQiOiIxMjQ4MzAxNjQyIn0=</vt:lpwstr>
  </property>
  <property fmtid="{D5CDD505-2E9C-101B-9397-08002B2CF9AE}" pid="3" name="KSOProductBuildVer">
    <vt:lpwstr>2052-12.1.0.19302</vt:lpwstr>
  </property>
  <property fmtid="{D5CDD505-2E9C-101B-9397-08002B2CF9AE}" pid="4" name="ICV">
    <vt:lpwstr>31D561FF7BCD4948B429812B4BDD73FD_12</vt:lpwstr>
  </property>
</Properties>
</file>